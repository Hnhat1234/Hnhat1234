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FF10B">
      <w:pPr>
        <w:pStyle w:val="2"/>
        <w:rPr>
          <w:rFonts w:hint="default" w:ascii="Times New Roman" w:hAnsi="Times New Roman" w:cs="Times New Roman"/>
          <w:sz w:val="28"/>
          <w:szCs w:val="28"/>
        </w:rPr>
      </w:pPr>
      <w:r>
        <w:rPr>
          <w:rFonts w:hint="default" w:ascii="Times New Roman" w:hAnsi="Times New Roman" w:cs="Times New Roman"/>
          <w:sz w:val="28"/>
          <w:szCs w:val="28"/>
        </w:rPr>
        <w:t>Báo cáo DSA cuối kỳ</w:t>
      </w:r>
    </w:p>
    <w:p w14:paraId="7E5B8007">
      <w:pPr>
        <w:rPr>
          <w:rFonts w:hint="default" w:ascii="Times New Roman" w:hAnsi="Times New Roman" w:cs="Times New Roman"/>
          <w:sz w:val="28"/>
          <w:szCs w:val="28"/>
        </w:rPr>
      </w:pPr>
      <w:r>
        <w:rPr>
          <w:rFonts w:hint="default" w:ascii="Times New Roman" w:hAnsi="Times New Roman" w:cs="Times New Roman"/>
          <w:sz w:val="28"/>
          <w:szCs w:val="28"/>
        </w:rPr>
        <w:t>I.Tổng quan.</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Bài làm gồm các chương trình về cấu trúc dữ liệu và giải thuật, và các chương trình đều được trực quan hóa sử dụng Java Swing.</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Tổng cộng có 3 thuật toán chính được mô phỏng :</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Stack : Dùng Stack để chuyển biểu thức từ trung tố sang hậu tố và tiền tố.</w:t>
      </w:r>
      <w:r>
        <w:rPr>
          <w:rFonts w:hint="default" w:ascii="Times New Roman" w:hAnsi="Times New Roman" w:cs="Times New Roman"/>
          <w:sz w:val="28"/>
          <w:szCs w:val="28"/>
        </w:rPr>
        <w:br w:type="textWrapping"/>
      </w:r>
      <w:r>
        <w:rPr>
          <w:rFonts w:hint="default" w:ascii="Times New Roman" w:hAnsi="Times New Roman" w:cs="Times New Roman"/>
          <w:sz w:val="28"/>
          <w:szCs w:val="28"/>
        </w:rPr>
        <w:t>+ Tree : Biểu diễn lại cấu trúc của 1 cây, đồng thời thống kê dữ liệu có trong 1 cây.</w:t>
      </w:r>
      <w:r>
        <w:rPr>
          <w:rFonts w:hint="default" w:ascii="Times New Roman" w:hAnsi="Times New Roman" w:cs="Times New Roman"/>
          <w:sz w:val="28"/>
          <w:szCs w:val="28"/>
        </w:rPr>
        <w:br w:type="textWrapping"/>
      </w:r>
      <w:r>
        <w:rPr>
          <w:rFonts w:hint="default" w:ascii="Times New Roman" w:hAnsi="Times New Roman" w:cs="Times New Roman"/>
          <w:sz w:val="28"/>
          <w:szCs w:val="28"/>
        </w:rPr>
        <w:t>+ Hash : Biểu diễn lại thuật toán hash theo phương pháp Division Method (Chia lấy dư) và so sánh với thuật toán tìm kiếm tuyến tính.</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Lý thuyết :</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Stack : Stack hay còn gọi là cấu trúc dữ liệu ngăn xếp. Gồm hai thao tác là đẩy vào và đẩy ra trên phần tử cao nhất hiện tại, chúng ta chỉ có thể truy cập một phần tử cao nhất của Stack.</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VD : Giả sử ta có a = []</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Khi đẩy 1 vào : a = [1]</w:t>
      </w:r>
      <w:r>
        <w:rPr>
          <w:rFonts w:hint="default" w:ascii="Times New Roman" w:hAnsi="Times New Roman" w:cs="Times New Roman"/>
          <w:sz w:val="28"/>
          <w:szCs w:val="28"/>
        </w:rPr>
        <w:br w:type="textWrapping"/>
      </w:r>
      <w:r>
        <w:rPr>
          <w:rFonts w:hint="default" w:ascii="Times New Roman" w:hAnsi="Times New Roman" w:cs="Times New Roman"/>
          <w:sz w:val="28"/>
          <w:szCs w:val="28"/>
        </w:rPr>
        <w:t>Khi đẩy 2 vào : a = [1, 2]</w:t>
      </w:r>
      <w:r>
        <w:rPr>
          <w:rFonts w:hint="default" w:ascii="Times New Roman" w:hAnsi="Times New Roman" w:cs="Times New Roman"/>
          <w:sz w:val="28"/>
          <w:szCs w:val="28"/>
        </w:rPr>
        <w:br w:type="textWrapping"/>
      </w:r>
      <w:r>
        <w:rPr>
          <w:rFonts w:hint="default" w:ascii="Times New Roman" w:hAnsi="Times New Roman" w:cs="Times New Roman"/>
          <w:sz w:val="28"/>
          <w:szCs w:val="28"/>
        </w:rPr>
        <w:t>Khi đẩy 3 vào : a = [1, 2, 3]</w:t>
      </w:r>
      <w:r>
        <w:rPr>
          <w:rFonts w:hint="default" w:ascii="Times New Roman" w:hAnsi="Times New Roman" w:cs="Times New Roman"/>
          <w:sz w:val="28"/>
          <w:szCs w:val="28"/>
        </w:rPr>
        <w:br w:type="textWrapping"/>
      </w:r>
      <w:r>
        <w:rPr>
          <w:rFonts w:hint="default" w:ascii="Times New Roman" w:hAnsi="Times New Roman" w:cs="Times New Roman"/>
          <w:sz w:val="28"/>
          <w:szCs w:val="28"/>
        </w:rPr>
        <w:t>Khi đẩy phần tử cao nhất ra : a = [1, 2]</w:t>
      </w:r>
      <w:r>
        <w:rPr>
          <w:rFonts w:hint="default" w:ascii="Times New Roman" w:hAnsi="Times New Roman" w:cs="Times New Roman"/>
          <w:sz w:val="28"/>
          <w:szCs w:val="28"/>
        </w:rPr>
        <w:br w:type="textWrapping"/>
      </w:r>
      <w:r>
        <w:rPr>
          <w:rFonts w:hint="default" w:ascii="Times New Roman" w:hAnsi="Times New Roman" w:cs="Times New Roman"/>
          <w:sz w:val="28"/>
          <w:szCs w:val="28"/>
        </w:rPr>
        <w:t>Khi truy cập phần tử cao nhất : x = a[top] = 2</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Tree : Cấu trúc dữ liệu cây là một đồ thị mà trong đó số lượng cạnh sẽ là số đỉnh trừ đi 1. Một cây sẽ đảm bảo mà trong đó không có chu trình đồ thị.</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VD :</w:t>
      </w:r>
      <w:r>
        <w:rPr>
          <w:rFonts w:hint="default" w:ascii="Times New Roman" w:hAnsi="Times New Roman" w:cs="Times New Roman"/>
          <w:sz w:val="28"/>
          <w:szCs w:val="28"/>
        </w:rPr>
        <w:br w:type="textWrapping"/>
      </w:r>
      <w:r>
        <w:rPr>
          <w:rFonts w:hint="default" w:ascii="Times New Roman" w:hAnsi="Times New Roman" w:cs="Times New Roman"/>
          <w:sz w:val="28"/>
          <w:szCs w:val="28"/>
        </w:rPr>
        <w:t>Đây là một cây gồm 5 đỉnh và 4 cạnh. Như tính chất của cây thì số cạnh sẽ là số đỉnh trừ đi 1 và sẽ không có bất kỳ chu trình nào xuất hiện trong cây.</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Hash : Hash là một thuật toán băm mà sẽ định nghĩa một giá trị theo cách băm của thuật toán đó. Ta có thể hiểu một thuật toán băm sẽ được định nghĩa là một giá trị hay còn gọi là một key sẽ được băm thành giá trị khác theo thuật toán đấy.</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VD : Giả sử ta có mảng a = [9, 18, 5, 7, 6]</w:t>
      </w:r>
      <w:r>
        <w:rPr>
          <w:rFonts w:hint="default" w:ascii="Times New Roman" w:hAnsi="Times New Roman" w:cs="Times New Roman"/>
          <w:sz w:val="28"/>
          <w:szCs w:val="28"/>
        </w:rPr>
        <w:br w:type="textWrapping"/>
      </w:r>
      <w:r>
        <w:rPr>
          <w:rFonts w:hint="default" w:ascii="Times New Roman" w:hAnsi="Times New Roman" w:cs="Times New Roman"/>
          <w:sz w:val="28"/>
          <w:szCs w:val="28"/>
        </w:rPr>
        <w:t>Khi các giá trị được hash bằng Division Method, thì chúng được chia lấy dư cho một giá trị m được xác định. Với một số m thì sẽ có m - 1 danh sách liên kết gọi là C[i], được dùng để lưu các giá trị chia dư cho m ra i.</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Với m = 11 và chúng ta sẽ thực hiện hash với mảng a :</w:t>
      </w:r>
      <w:r>
        <w:rPr>
          <w:rFonts w:hint="default" w:ascii="Times New Roman" w:hAnsi="Times New Roman" w:cs="Times New Roman"/>
          <w:sz w:val="28"/>
          <w:szCs w:val="28"/>
        </w:rPr>
        <w:br w:type="textWrapping"/>
      </w:r>
      <w:r>
        <w:rPr>
          <w:rFonts w:hint="default" w:ascii="Times New Roman" w:hAnsi="Times New Roman" w:cs="Times New Roman"/>
          <w:sz w:val="28"/>
          <w:szCs w:val="28"/>
        </w:rPr>
        <w:t>a[0] = 9 mod 11 = 9 -&gt; C[9] = [9 -&gt; null]</w:t>
      </w:r>
      <w:r>
        <w:rPr>
          <w:rFonts w:hint="default" w:ascii="Times New Roman" w:hAnsi="Times New Roman" w:cs="Times New Roman"/>
          <w:sz w:val="28"/>
          <w:szCs w:val="28"/>
        </w:rPr>
        <w:br w:type="textWrapping"/>
      </w:r>
      <w:r>
        <w:rPr>
          <w:rFonts w:hint="default" w:ascii="Times New Roman" w:hAnsi="Times New Roman" w:cs="Times New Roman"/>
          <w:sz w:val="28"/>
          <w:szCs w:val="28"/>
        </w:rPr>
        <w:t>a[1] = 18 mod 11 = 7 -&gt; C[7] = [18 -&gt; null]</w:t>
      </w:r>
      <w:r>
        <w:rPr>
          <w:rFonts w:hint="default" w:ascii="Times New Roman" w:hAnsi="Times New Roman" w:cs="Times New Roman"/>
          <w:sz w:val="28"/>
          <w:szCs w:val="28"/>
        </w:rPr>
        <w:br w:type="textWrapping"/>
      </w:r>
      <w:r>
        <w:rPr>
          <w:rFonts w:hint="default" w:ascii="Times New Roman" w:hAnsi="Times New Roman" w:cs="Times New Roman"/>
          <w:sz w:val="28"/>
          <w:szCs w:val="28"/>
        </w:rPr>
        <w:t>a[2] = 5 mod 11 = 5 -&gt; C[5] = [5 -&gt; null]</w:t>
      </w:r>
      <w:r>
        <w:rPr>
          <w:rFonts w:hint="default" w:ascii="Times New Roman" w:hAnsi="Times New Roman" w:cs="Times New Roman"/>
          <w:sz w:val="28"/>
          <w:szCs w:val="28"/>
        </w:rPr>
        <w:br w:type="textWrapping"/>
      </w:r>
      <w:r>
        <w:rPr>
          <w:rFonts w:hint="default" w:ascii="Times New Roman" w:hAnsi="Times New Roman" w:cs="Times New Roman"/>
          <w:sz w:val="28"/>
          <w:szCs w:val="28"/>
        </w:rPr>
        <w:t>a[3] = 7 mod 11 = 7 -&gt; C[7] = [7 -&gt; 18 -&gt; null]</w:t>
      </w:r>
      <w:r>
        <w:rPr>
          <w:rFonts w:hint="default" w:ascii="Times New Roman" w:hAnsi="Times New Roman" w:cs="Times New Roman"/>
          <w:sz w:val="28"/>
          <w:szCs w:val="28"/>
        </w:rPr>
        <w:br w:type="textWrapping"/>
      </w:r>
      <w:r>
        <w:rPr>
          <w:rFonts w:hint="default" w:ascii="Times New Roman" w:hAnsi="Times New Roman" w:cs="Times New Roman"/>
          <w:sz w:val="28"/>
          <w:szCs w:val="28"/>
        </w:rPr>
        <w:t>a[4] = 6 mod 11 = 6 -&gt; C[6] = [6 -&gt; null]</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Thuật toán trên biểu thị sử dụng hash chaining theo phương pháp lấy dư.</w:t>
      </w:r>
    </w:p>
    <w:p w14:paraId="3BC60E9E">
      <w:pPr>
        <w:rPr>
          <w:rFonts w:hint="default" w:ascii="Times New Roman" w:hAnsi="Times New Roman" w:cs="Times New Roman"/>
          <w:sz w:val="28"/>
          <w:szCs w:val="28"/>
        </w:rPr>
      </w:pPr>
      <w:r>
        <w:rPr>
          <w:rFonts w:hint="default" w:ascii="Times New Roman" w:hAnsi="Times New Roman" w:cs="Times New Roman"/>
          <w:sz w:val="28"/>
          <w:szCs w:val="28"/>
        </w:rPr>
        <w:t>II.Thuật toán.</w:t>
      </w:r>
      <w:r>
        <w:rPr>
          <w:rFonts w:hint="default" w:ascii="Times New Roman" w:hAnsi="Times New Roman" w:cs="Times New Roman"/>
          <w:sz w:val="28"/>
          <w:szCs w:val="28"/>
        </w:rPr>
        <w:br w:type="textWrapping"/>
      </w:r>
    </w:p>
    <w:p w14:paraId="7F317C54">
      <w:pPr>
        <w:rPr>
          <w:rFonts w:hint="default" w:ascii="Times New Roman" w:hAnsi="Times New Roman" w:cs="Times New Roman"/>
          <w:sz w:val="28"/>
          <w:szCs w:val="28"/>
        </w:rPr>
      </w:pPr>
      <w:r>
        <w:rPr>
          <w:rFonts w:hint="default" w:ascii="Times New Roman" w:hAnsi="Times New Roman" w:cs="Times New Roman"/>
          <w:sz w:val="28"/>
          <w:szCs w:val="28"/>
        </w:rPr>
        <w:t>1.Áp dụng Stack vào bài toán chuyển đổi tính biểu thức</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Áp dụng cấu trúc dữ liệu ngăn xếp (Stack) cho việc giải bài toán chuyển trung tố thành hậu tố và tiền tố :</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Với cấu trúc như ngăn xếp như chúng ta đã bàn ở phần đầu, thì việc dùng Stack sẽ thuận lợi cho việc xử lý các bài toán như biểu thức khi mà nó phải được tính theo thứ tự ưu tiên.</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Chuyển từ trung tố sang hậu tố và tiền tố </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Trước hết thì ta cần hiểu khái niệm của trung tố, hậu tố và tiền tố :</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Trung tố là một biểu thức mà các phép tính bình thường mà các toán tử nằm ở giữa các số. </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Ví dụ: 1 + 2 * (3 + 4) = 15</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Hậu tố là một biểu thức mà các toán tử nằm ở trước các phần tử và phép tính được thực hiện theo thứ tự.</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t>Ví dụ:  Chuyển trung tố sang hậu tố 1 + 2 * (3 + 4)</w:t>
      </w:r>
      <w:r>
        <w:rPr>
          <w:rFonts w:hint="default" w:ascii="Times New Roman" w:hAnsi="Times New Roman" w:cs="Times New Roman"/>
          <w:sz w:val="28"/>
          <w:szCs w:val="28"/>
        </w:rPr>
        <w:br w:type="textWrapping"/>
      </w:r>
      <w:r>
        <w:rPr>
          <w:rFonts w:hint="default" w:ascii="Times New Roman" w:hAnsi="Times New Roman" w:cs="Times New Roman"/>
          <w:sz w:val="28"/>
          <w:szCs w:val="28"/>
        </w:rPr>
        <w:t>1 + 2 * (3 + 4) -&gt; 1 2 3 4+*+</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Khi thực hiện tính toán thì các số sẽ thực hiện theo thứ tự sẽ được biểu diễn trên Stack như sau:</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Chạy Stack đến khi chưa gặp toán tử : [1 2 3 4]</w:t>
      </w:r>
      <w:r>
        <w:rPr>
          <w:rFonts w:hint="default" w:ascii="Times New Roman" w:hAnsi="Times New Roman" w:cs="Times New Roman"/>
          <w:sz w:val="28"/>
          <w:szCs w:val="28"/>
        </w:rPr>
        <w:br w:type="textWrapping"/>
      </w:r>
      <w:r>
        <w:rPr>
          <w:rFonts w:hint="default" w:ascii="Times New Roman" w:hAnsi="Times New Roman" w:cs="Times New Roman"/>
          <w:sz w:val="28"/>
          <w:szCs w:val="28"/>
        </w:rPr>
        <w:t>Khi gặp toán tử + : [1 2 7]    (3 + 4 = 7)</w:t>
      </w:r>
      <w:r>
        <w:rPr>
          <w:rFonts w:hint="default" w:ascii="Times New Roman" w:hAnsi="Times New Roman" w:cs="Times New Roman"/>
          <w:sz w:val="28"/>
          <w:szCs w:val="28"/>
        </w:rPr>
        <w:br w:type="textWrapping"/>
      </w:r>
      <w:r>
        <w:rPr>
          <w:rFonts w:hint="default" w:ascii="Times New Roman" w:hAnsi="Times New Roman" w:cs="Times New Roman"/>
          <w:sz w:val="28"/>
          <w:szCs w:val="28"/>
        </w:rPr>
        <w:t>Khi gặp toán tử * : [1 14]     (2 * 7 = 14)</w:t>
      </w:r>
      <w:r>
        <w:rPr>
          <w:rFonts w:hint="default" w:ascii="Times New Roman" w:hAnsi="Times New Roman" w:cs="Times New Roman"/>
          <w:sz w:val="28"/>
          <w:szCs w:val="28"/>
        </w:rPr>
        <w:br w:type="textWrapping"/>
      </w:r>
      <w:r>
        <w:rPr>
          <w:rFonts w:hint="default" w:ascii="Times New Roman" w:hAnsi="Times New Roman" w:cs="Times New Roman"/>
          <w:sz w:val="28"/>
          <w:szCs w:val="28"/>
        </w:rPr>
        <w:t>Khi gặp toán tử + : [15]        (1 + 14 = 15)</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Tiền tố là một biểu thức mà các toán tử nằm ở sau các phần tử, và khi tính toán thì sẽ xét ngược lại, format giống với hậu tố chỉ khác biệt ở chỗ là ngược lại vị trí của toán tử so với phần tử.</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Ví dụ: Chuyển trung tố sang tiền tố 1 * (2 + 1) / 1</w:t>
      </w:r>
      <w:r>
        <w:rPr>
          <w:rFonts w:hint="default" w:ascii="Times New Roman" w:hAnsi="Times New Roman" w:cs="Times New Roman"/>
          <w:sz w:val="28"/>
          <w:szCs w:val="28"/>
        </w:rPr>
        <w:br w:type="textWrapping"/>
      </w:r>
      <w:r>
        <w:rPr>
          <w:rFonts w:hint="default" w:ascii="Times New Roman" w:hAnsi="Times New Roman" w:cs="Times New Roman"/>
          <w:sz w:val="28"/>
          <w:szCs w:val="28"/>
        </w:rPr>
        <w:t>1 * (2 + 1) / 1 -&gt; /*1+2 1 1</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Khi thực hiện tính toán thì ta sẽ duyệt ngược lại biểu thức và sẽ tính theo thứ tự, Stack sẽ được hiển thị như sau :</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Duyệt đến khi chưa gặp toán tử : [1 1 2]</w:t>
      </w:r>
      <w:r>
        <w:rPr>
          <w:rFonts w:hint="default" w:ascii="Times New Roman" w:hAnsi="Times New Roman" w:cs="Times New Roman"/>
          <w:sz w:val="28"/>
          <w:szCs w:val="28"/>
        </w:rPr>
        <w:br w:type="textWrapping"/>
      </w:r>
      <w:r>
        <w:rPr>
          <w:rFonts w:hint="default" w:ascii="Times New Roman" w:hAnsi="Times New Roman" w:cs="Times New Roman"/>
          <w:sz w:val="28"/>
          <w:szCs w:val="28"/>
        </w:rPr>
        <w:t>Khi gặp toán tử + : [1 3]   (3 = 2 + 1)</w:t>
      </w:r>
      <w:r>
        <w:rPr>
          <w:rFonts w:hint="default" w:ascii="Times New Roman" w:hAnsi="Times New Roman" w:cs="Times New Roman"/>
          <w:sz w:val="28"/>
          <w:szCs w:val="28"/>
        </w:rPr>
        <w:br w:type="textWrapping"/>
      </w:r>
      <w:r>
        <w:rPr>
          <w:rFonts w:hint="default" w:ascii="Times New Roman" w:hAnsi="Times New Roman" w:cs="Times New Roman"/>
          <w:sz w:val="28"/>
          <w:szCs w:val="28"/>
        </w:rPr>
        <w:t>Tiếp tục chạy : [1 3 1]</w:t>
      </w:r>
      <w:r>
        <w:rPr>
          <w:rFonts w:hint="default" w:ascii="Times New Roman" w:hAnsi="Times New Roman" w:cs="Times New Roman"/>
          <w:sz w:val="28"/>
          <w:szCs w:val="28"/>
        </w:rPr>
        <w:br w:type="textWrapping"/>
      </w:r>
      <w:r>
        <w:rPr>
          <w:rFonts w:hint="default" w:ascii="Times New Roman" w:hAnsi="Times New Roman" w:cs="Times New Roman"/>
          <w:sz w:val="28"/>
          <w:szCs w:val="28"/>
        </w:rPr>
        <w:t>Khi gặp toán tử *  :  [1 3]    (3 = 1 * 3)</w:t>
      </w:r>
      <w:r>
        <w:rPr>
          <w:rFonts w:hint="default" w:ascii="Times New Roman" w:hAnsi="Times New Roman" w:cs="Times New Roman"/>
          <w:sz w:val="28"/>
          <w:szCs w:val="28"/>
        </w:rPr>
        <w:br w:type="textWrapping"/>
      </w:r>
      <w:r>
        <w:rPr>
          <w:rFonts w:hint="default" w:ascii="Times New Roman" w:hAnsi="Times New Roman" w:cs="Times New Roman"/>
          <w:sz w:val="28"/>
          <w:szCs w:val="28"/>
        </w:rPr>
        <w:t>Khi gặp toán tử /  :  [3]   (3 = 3 / 1)</w:t>
      </w:r>
    </w:p>
    <w:p w14:paraId="360BCF41">
      <w:pPr>
        <w:rPr>
          <w:rFonts w:hint="default" w:ascii="Times New Roman" w:hAnsi="Times New Roman" w:cs="Times New Roman"/>
          <w:sz w:val="28"/>
          <w:szCs w:val="28"/>
        </w:rPr>
      </w:pPr>
      <w:r>
        <w:rPr>
          <w:rFonts w:hint="default" w:ascii="Times New Roman" w:hAnsi="Times New Roman" w:cs="Times New Roman"/>
          <w:sz w:val="28"/>
          <w:szCs w:val="28"/>
        </w:rPr>
        <w:t>2.Áp dụng Tree vào bài toán cây gia phả</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Cấu trúc dữ liệu cây được áp dụng để biểu diễn mối quan hệ giữa các phần tử trong hệ thống phân cấp, như cây gia phả. </w:t>
      </w:r>
      <w:r>
        <w:rPr>
          <w:rFonts w:hint="default" w:ascii="Times New Roman" w:hAnsi="Times New Roman" w:cs="Times New Roman"/>
          <w:sz w:val="28"/>
          <w:szCs w:val="28"/>
        </w:rPr>
        <w:br w:type="textWrapping"/>
      </w:r>
      <w:r>
        <w:rPr>
          <w:rFonts w:hint="default" w:ascii="Times New Roman" w:hAnsi="Times New Roman" w:cs="Times New Roman"/>
          <w:sz w:val="28"/>
          <w:szCs w:val="28"/>
        </w:rPr>
        <w:t>Trong chương trình, mỗi nút sẽ lưu thông tin của một cá nhân, bao gồm tên và mối quan hệ cha-con.</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Thuật toán chính gồm:</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Thêm nút con vào một nút cha đã chọn.</w:t>
      </w:r>
      <w:r>
        <w:rPr>
          <w:rFonts w:hint="default" w:ascii="Times New Roman" w:hAnsi="Times New Roman" w:cs="Times New Roman"/>
          <w:sz w:val="28"/>
          <w:szCs w:val="28"/>
        </w:rPr>
        <w:br w:type="textWrapping"/>
      </w:r>
      <w:r>
        <w:rPr>
          <w:rFonts w:hint="default" w:ascii="Times New Roman" w:hAnsi="Times New Roman" w:cs="Times New Roman"/>
          <w:sz w:val="28"/>
          <w:szCs w:val="28"/>
        </w:rPr>
        <w:t>+ Sửa thông tin nút bất kỳ.</w:t>
      </w:r>
      <w:r>
        <w:rPr>
          <w:rFonts w:hint="default" w:ascii="Times New Roman" w:hAnsi="Times New Roman" w:cs="Times New Roman"/>
          <w:sz w:val="28"/>
          <w:szCs w:val="28"/>
        </w:rPr>
        <w:br w:type="textWrapping"/>
      </w:r>
      <w:r>
        <w:rPr>
          <w:rFonts w:hint="default" w:ascii="Times New Roman" w:hAnsi="Times New Roman" w:cs="Times New Roman"/>
          <w:sz w:val="28"/>
          <w:szCs w:val="28"/>
        </w:rPr>
        <w:t>+ Xóa nút trong cây cùng các nút con của nó.</w:t>
      </w:r>
      <w:r>
        <w:rPr>
          <w:rFonts w:hint="default" w:ascii="Times New Roman" w:hAnsi="Times New Roman" w:cs="Times New Roman"/>
          <w:sz w:val="28"/>
          <w:szCs w:val="28"/>
        </w:rPr>
        <w:br w:type="textWrapping"/>
      </w:r>
      <w:r>
        <w:rPr>
          <w:rFonts w:hint="default" w:ascii="Times New Roman" w:hAnsi="Times New Roman" w:cs="Times New Roman"/>
          <w:sz w:val="28"/>
          <w:szCs w:val="28"/>
        </w:rPr>
        <w:t>+ Duyệt cây và thống kê: số thế hệ, số thành viên trong từng thế hệ, số con cháu của mỗi người.</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VD: </w:t>
      </w:r>
      <w:r>
        <w:rPr>
          <w:rFonts w:hint="default" w:ascii="Times New Roman" w:hAnsi="Times New Roman" w:cs="Times New Roman"/>
          <w:sz w:val="28"/>
          <w:szCs w:val="28"/>
        </w:rPr>
        <w:br w:type="textWrapping"/>
      </w:r>
      <w:r>
        <w:rPr>
          <w:rFonts w:hint="default" w:ascii="Times New Roman" w:hAnsi="Times New Roman" w:cs="Times New Roman"/>
          <w:sz w:val="28"/>
          <w:szCs w:val="28"/>
        </w:rPr>
        <w:t>Giả sử cây có cấu trúc:</w:t>
      </w:r>
      <w:r>
        <w:rPr>
          <w:rFonts w:hint="default" w:ascii="Times New Roman" w:hAnsi="Times New Roman" w:cs="Times New Roman"/>
          <w:sz w:val="28"/>
          <w:szCs w:val="28"/>
        </w:rPr>
        <w:br w:type="textWrapping"/>
      </w:r>
      <w:r>
        <w:rPr>
          <w:rFonts w:hint="default" w:ascii="Times New Roman" w:hAnsi="Times New Roman" w:cs="Times New Roman"/>
          <w:sz w:val="28"/>
          <w:szCs w:val="28"/>
        </w:rPr>
        <w:t>Ông A</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B</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 D</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 E</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C</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F</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Khi thống kê:</w:t>
      </w:r>
      <w:r>
        <w:rPr>
          <w:rFonts w:hint="default" w:ascii="Times New Roman" w:hAnsi="Times New Roman" w:cs="Times New Roman"/>
          <w:sz w:val="28"/>
          <w:szCs w:val="28"/>
        </w:rPr>
        <w:br w:type="textWrapping"/>
      </w:r>
      <w:r>
        <w:rPr>
          <w:rFonts w:hint="default" w:ascii="Times New Roman" w:hAnsi="Times New Roman" w:cs="Times New Roman"/>
          <w:sz w:val="28"/>
          <w:szCs w:val="28"/>
        </w:rPr>
        <w:t>- Số thế hệ: 3</w:t>
      </w:r>
      <w:r>
        <w:rPr>
          <w:rFonts w:hint="default" w:ascii="Times New Roman" w:hAnsi="Times New Roman" w:cs="Times New Roman"/>
          <w:sz w:val="28"/>
          <w:szCs w:val="28"/>
        </w:rPr>
        <w:br w:type="textWrapping"/>
      </w:r>
      <w:r>
        <w:rPr>
          <w:rFonts w:hint="default" w:ascii="Times New Roman" w:hAnsi="Times New Roman" w:cs="Times New Roman"/>
          <w:sz w:val="28"/>
          <w:szCs w:val="28"/>
        </w:rPr>
        <w:t>- Thế hệ 1: A</w:t>
      </w:r>
      <w:r>
        <w:rPr>
          <w:rFonts w:hint="default" w:ascii="Times New Roman" w:hAnsi="Times New Roman" w:cs="Times New Roman"/>
          <w:sz w:val="28"/>
          <w:szCs w:val="28"/>
        </w:rPr>
        <w:br w:type="textWrapping"/>
      </w:r>
      <w:r>
        <w:rPr>
          <w:rFonts w:hint="default" w:ascii="Times New Roman" w:hAnsi="Times New Roman" w:cs="Times New Roman"/>
          <w:sz w:val="28"/>
          <w:szCs w:val="28"/>
        </w:rPr>
        <w:t>- Thế hệ 2: B, C</w:t>
      </w:r>
      <w:r>
        <w:rPr>
          <w:rFonts w:hint="default" w:ascii="Times New Roman" w:hAnsi="Times New Roman" w:cs="Times New Roman"/>
          <w:sz w:val="28"/>
          <w:szCs w:val="28"/>
        </w:rPr>
        <w:br w:type="textWrapping"/>
      </w:r>
      <w:r>
        <w:rPr>
          <w:rFonts w:hint="default" w:ascii="Times New Roman" w:hAnsi="Times New Roman" w:cs="Times New Roman"/>
          <w:sz w:val="28"/>
          <w:szCs w:val="28"/>
        </w:rPr>
        <w:t>- Thế hệ 3: D, E, F</w:t>
      </w:r>
      <w:bookmarkStart w:id="0" w:name="_GoBack"/>
      <w:bookmarkEnd w:id="0"/>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Ý tưởng thuật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Cây được cài đặt bằng danh sách con (children list). Khi duyệt, thuật toán BFS hoặc DFS được dùng để thống kê theo từng thế hệ. Khi thêm hoặc xóa, danh sách con của node cha được cập nhật tương ứng.</w:t>
      </w:r>
    </w:p>
    <w:p w14:paraId="0D29D1ED">
      <w:pPr>
        <w:rPr>
          <w:rFonts w:hint="default" w:ascii="Times New Roman" w:hAnsi="Times New Roman" w:cs="Times New Roman"/>
          <w:sz w:val="28"/>
          <w:szCs w:val="28"/>
        </w:rPr>
      </w:pPr>
      <w:r>
        <w:rPr>
          <w:rFonts w:hint="default" w:ascii="Times New Roman" w:hAnsi="Times New Roman" w:cs="Times New Roman"/>
          <w:sz w:val="28"/>
          <w:szCs w:val="28"/>
        </w:rPr>
        <w:t>3.Áp dụng Hash vào bài toán Hash Chaining</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Thuật toán Hash Chaining được áp dụng để giải quyết bài toán băm dữ liệu và xử lý va chạm.</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Ý tưởng thuật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Dùng phương pháp chia lấy dư (Division Method). Mỗi phần tử được băm bằng công thức:</w:t>
      </w:r>
      <w:r>
        <w:rPr>
          <w:rFonts w:hint="default" w:ascii="Times New Roman" w:hAnsi="Times New Roman" w:cs="Times New Roman"/>
          <w:sz w:val="28"/>
          <w:szCs w:val="28"/>
        </w:rPr>
        <w:br w:type="textWrapping"/>
      </w:r>
      <w:r>
        <w:rPr>
          <w:rFonts w:hint="default" w:ascii="Times New Roman" w:hAnsi="Times New Roman" w:cs="Times New Roman"/>
          <w:sz w:val="28"/>
          <w:szCs w:val="28"/>
        </w:rPr>
        <w:t>index = key mod m</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Các phần tử có cùng giá trị băm sẽ được lưu vào cùng một danh sách liên kết (Linked List).</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VD:</w:t>
      </w:r>
      <w:r>
        <w:rPr>
          <w:rFonts w:hint="default" w:ascii="Times New Roman" w:hAnsi="Times New Roman" w:cs="Times New Roman"/>
          <w:sz w:val="28"/>
          <w:szCs w:val="28"/>
        </w:rPr>
        <w:br w:type="textWrapping"/>
      </w:r>
      <w:r>
        <w:rPr>
          <w:rFonts w:hint="default" w:ascii="Times New Roman" w:hAnsi="Times New Roman" w:cs="Times New Roman"/>
          <w:sz w:val="28"/>
          <w:szCs w:val="28"/>
        </w:rPr>
        <w:t>Giả sử ta có m = 5 và các giá trị: [12, 22, 7, 17]</w:t>
      </w:r>
      <w:r>
        <w:rPr>
          <w:rFonts w:hint="default" w:ascii="Times New Roman" w:hAnsi="Times New Roman" w:cs="Times New Roman"/>
          <w:sz w:val="28"/>
          <w:szCs w:val="28"/>
        </w:rPr>
        <w:br w:type="textWrapping"/>
      </w:r>
      <w:r>
        <w:rPr>
          <w:rFonts w:hint="default" w:ascii="Times New Roman" w:hAnsi="Times New Roman" w:cs="Times New Roman"/>
          <w:sz w:val="28"/>
          <w:szCs w:val="28"/>
        </w:rPr>
        <w:t>Khi thực hiện băm:</w:t>
      </w:r>
      <w:r>
        <w:rPr>
          <w:rFonts w:hint="default" w:ascii="Times New Roman" w:hAnsi="Times New Roman" w:cs="Times New Roman"/>
          <w:sz w:val="28"/>
          <w:szCs w:val="28"/>
        </w:rPr>
        <w:br w:type="textWrapping"/>
      </w:r>
      <w:r>
        <w:rPr>
          <w:rFonts w:hint="default" w:ascii="Times New Roman" w:hAnsi="Times New Roman" w:cs="Times New Roman"/>
          <w:sz w:val="28"/>
          <w:szCs w:val="28"/>
        </w:rPr>
        <w:t>12 mod 5 = 2 → C[2] = [12 → null]</w:t>
      </w:r>
      <w:r>
        <w:rPr>
          <w:rFonts w:hint="default" w:ascii="Times New Roman" w:hAnsi="Times New Roman" w:cs="Times New Roman"/>
          <w:sz w:val="28"/>
          <w:szCs w:val="28"/>
        </w:rPr>
        <w:br w:type="textWrapping"/>
      </w:r>
      <w:r>
        <w:rPr>
          <w:rFonts w:hint="default" w:ascii="Times New Roman" w:hAnsi="Times New Roman" w:cs="Times New Roman"/>
          <w:sz w:val="28"/>
          <w:szCs w:val="28"/>
        </w:rPr>
        <w:t>22 mod 5 = 2 → C[2] = [22 → 12 → null]</w:t>
      </w:r>
      <w:r>
        <w:rPr>
          <w:rFonts w:hint="default" w:ascii="Times New Roman" w:hAnsi="Times New Roman" w:cs="Times New Roman"/>
          <w:sz w:val="28"/>
          <w:szCs w:val="28"/>
        </w:rPr>
        <w:br w:type="textWrapping"/>
      </w:r>
      <w:r>
        <w:rPr>
          <w:rFonts w:hint="default" w:ascii="Times New Roman" w:hAnsi="Times New Roman" w:cs="Times New Roman"/>
          <w:sz w:val="28"/>
          <w:szCs w:val="28"/>
        </w:rPr>
        <w:t>7 mod 5 = 2 → C[2] = [7 → 22 → 12 → null]</w:t>
      </w:r>
      <w:r>
        <w:rPr>
          <w:rFonts w:hint="default" w:ascii="Times New Roman" w:hAnsi="Times New Roman" w:cs="Times New Roman"/>
          <w:sz w:val="28"/>
          <w:szCs w:val="28"/>
        </w:rPr>
        <w:br w:type="textWrapping"/>
      </w:r>
      <w:r>
        <w:rPr>
          <w:rFonts w:hint="default" w:ascii="Times New Roman" w:hAnsi="Times New Roman" w:cs="Times New Roman"/>
          <w:sz w:val="28"/>
          <w:szCs w:val="28"/>
        </w:rPr>
        <w:t>17 mod 5 = 2 → C[2] = [17 → 7 → 22 → 12 → null]</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Thuật toán:</w:t>
      </w:r>
      <w:r>
        <w:rPr>
          <w:rFonts w:hint="default" w:ascii="Times New Roman" w:hAnsi="Times New Roman" w:cs="Times New Roman"/>
          <w:sz w:val="28"/>
          <w:szCs w:val="28"/>
        </w:rPr>
        <w:br w:type="textWrapping"/>
      </w:r>
      <w:r>
        <w:rPr>
          <w:rFonts w:hint="default" w:ascii="Times New Roman" w:hAnsi="Times New Roman" w:cs="Times New Roman"/>
          <w:sz w:val="28"/>
          <w:szCs w:val="28"/>
        </w:rPr>
        <w:t>+ Tạo m danh sách rỗng tương ứng các bucket.</w:t>
      </w:r>
      <w:r>
        <w:rPr>
          <w:rFonts w:hint="default" w:ascii="Times New Roman" w:hAnsi="Times New Roman" w:cs="Times New Roman"/>
          <w:sz w:val="28"/>
          <w:szCs w:val="28"/>
        </w:rPr>
        <w:br w:type="textWrapping"/>
      </w:r>
      <w:r>
        <w:rPr>
          <w:rFonts w:hint="default" w:ascii="Times New Roman" w:hAnsi="Times New Roman" w:cs="Times New Roman"/>
          <w:sz w:val="28"/>
          <w:szCs w:val="28"/>
        </w:rPr>
        <w:t>+ Với mỗi phần tử x trong mảng:</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Tính chỉ số i = x mod m</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 Thêm x vào đầu danh sách C[i]</w:t>
      </w:r>
      <w:r>
        <w:rPr>
          <w:rFonts w:hint="default" w:ascii="Times New Roman" w:hAnsi="Times New Roman" w:cs="Times New Roman"/>
          <w:sz w:val="28"/>
          <w:szCs w:val="28"/>
        </w:rPr>
        <w:br w:type="textWrapping"/>
      </w:r>
      <w:r>
        <w:rPr>
          <w:rFonts w:hint="default" w:ascii="Times New Roman" w:hAnsi="Times New Roman" w:cs="Times New Roman"/>
          <w:sz w:val="28"/>
          <w:szCs w:val="28"/>
        </w:rPr>
        <w:t>+ Khi tìm kiếm, tính i = x mod m và duyệt danh sách C[i] để tìm phần tử.</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 So sánh:</w:t>
      </w:r>
      <w:r>
        <w:rPr>
          <w:rFonts w:hint="default" w:ascii="Times New Roman" w:hAnsi="Times New Roman" w:cs="Times New Roman"/>
          <w:sz w:val="28"/>
          <w:szCs w:val="28"/>
        </w:rPr>
        <w:br w:type="textWrapping"/>
      </w:r>
      <w:r>
        <w:rPr>
          <w:rFonts w:hint="default" w:ascii="Times New Roman" w:hAnsi="Times New Roman" w:cs="Times New Roman"/>
          <w:sz w:val="28"/>
          <w:szCs w:val="28"/>
        </w:rPr>
        <w:t>Chương trình đồng thời so sánh hiệu suất tìm kiếm trung bình giữa:</w:t>
      </w:r>
      <w:r>
        <w:rPr>
          <w:rFonts w:hint="default" w:ascii="Times New Roman" w:hAnsi="Times New Roman" w:cs="Times New Roman"/>
          <w:sz w:val="28"/>
          <w:szCs w:val="28"/>
        </w:rPr>
        <w:br w:type="textWrapping"/>
      </w:r>
      <w:r>
        <w:rPr>
          <w:rFonts w:hint="default" w:ascii="Times New Roman" w:hAnsi="Times New Roman" w:cs="Times New Roman"/>
          <w:sz w:val="28"/>
          <w:szCs w:val="28"/>
        </w:rPr>
        <w:t>+ Hash Search (truy cập trực tiếp qua bucket)</w:t>
      </w:r>
      <w:r>
        <w:rPr>
          <w:rFonts w:hint="default" w:ascii="Times New Roman" w:hAnsi="Times New Roman" w:cs="Times New Roman"/>
          <w:sz w:val="28"/>
          <w:szCs w:val="28"/>
        </w:rPr>
        <w:br w:type="textWrapping"/>
      </w:r>
      <w:r>
        <w:rPr>
          <w:rFonts w:hint="default" w:ascii="Times New Roman" w:hAnsi="Times New Roman" w:cs="Times New Roman"/>
          <w:sz w:val="28"/>
          <w:szCs w:val="28"/>
        </w:rPr>
        <w:t>+ Linear Search (duyệt tuyến tính toàn mảng)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B426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Minh Lê</cp:lastModifiedBy>
  <dcterms:modified xsi:type="dcterms:W3CDTF">2025-10-10T02:33:57Z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1AAD53F0A4BE4F4DA84C979C63C1F354_12</vt:lpwstr>
  </property>
</Properties>
</file>